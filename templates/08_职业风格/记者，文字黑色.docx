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3DB20A" w14:textId="3E28EBD1" w:rsidR="001D3FAB" w:rsidRPr="0048335F" w:rsidRDefault="001D3FAB" w:rsidP="001D3FAB">
      <w:pPr>
        <w:spacing w:before="100" w:beforeAutospacing="1" w:after="100" w:afterAutospacing="1" w:line="800" w:lineRule="exact"/>
        <w:jc w:val="center"/>
        <w:rPr>
          <w:rFonts w:ascii="微软雅黑" w:eastAsia="微软雅黑" w:hAnsi="微软雅黑" w:hint="eastAsia"/>
          <w:b/>
          <w:bCs/>
          <w:sz w:val="44"/>
          <w:szCs w:val="44"/>
        </w:rPr>
      </w:pPr>
      <w:r w:rsidRPr="0048335F">
        <w:rPr>
          <w:rFonts w:ascii="微软雅黑" w:eastAsia="微软雅黑" w:hAnsi="微软雅黑" w:hint="eastAsia"/>
          <w:b/>
          <w:bCs/>
          <w:sz w:val="44"/>
          <w:szCs w:val="44"/>
        </w:rPr>
        <w:t xml:space="preserve">个 人 简 历 </w:t>
      </w:r>
    </w:p>
    <w:tbl>
      <w:tblPr>
        <w:tblW w:w="9723" w:type="dxa"/>
        <w:jc w:val="center"/>
        <w:tblBorders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15"/>
        <w:gridCol w:w="1901"/>
        <w:gridCol w:w="7"/>
      </w:tblGrid>
      <w:tr w:rsidR="00F703C3" w:rsidRPr="0048335F" w14:paraId="38D6AE08" w14:textId="77777777" w:rsidTr="00382FBC">
        <w:trPr>
          <w:trHeight w:val="1086"/>
          <w:jc w:val="center"/>
        </w:trPr>
        <w:tc>
          <w:tcPr>
            <w:tcW w:w="7815" w:type="dxa"/>
          </w:tcPr>
          <w:p w14:paraId="3CE3F516" w14:textId="42C10F8B" w:rsidR="00F703C3" w:rsidRDefault="000D1498" w:rsidP="006C62FA">
            <w:pPr>
              <w:spacing w:line="460" w:lineRule="exact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胡小豆</w:t>
            </w:r>
            <w:r w:rsidR="00F703C3">
              <w:rPr>
                <w:rFonts w:ascii="微软雅黑" w:eastAsia="微软雅黑" w:hAnsi="微软雅黑" w:hint="eastAsia"/>
                <w:lang w:eastAsia="zh-CN"/>
              </w:rPr>
              <w:t xml:space="preserve"> </w:t>
            </w:r>
            <w:r w:rsidR="00F703C3" w:rsidRPr="00C46170">
              <w:rPr>
                <w:rFonts w:ascii="微软雅黑" w:eastAsia="微软雅黑" w:hAnsi="微软雅黑" w:hint="eastAsia"/>
                <w:lang w:eastAsia="zh-CN"/>
              </w:rPr>
              <w:t xml:space="preserve">· </w:t>
            </w:r>
            <w:r w:rsidR="00F703C3" w:rsidRPr="00207556">
              <w:rPr>
                <w:rFonts w:ascii="微软雅黑" w:eastAsia="微软雅黑" w:hAnsi="微软雅黑" w:hint="eastAsia"/>
                <w:lang w:eastAsia="zh-CN"/>
              </w:rPr>
              <w:t>女</w:t>
            </w:r>
            <w:r w:rsidR="00F703C3">
              <w:rPr>
                <w:rFonts w:ascii="微软雅黑" w:eastAsia="微软雅黑" w:hAnsi="微软雅黑" w:hint="eastAsia"/>
                <w:lang w:eastAsia="zh-CN"/>
              </w:rPr>
              <w:t xml:space="preserve"> </w:t>
            </w:r>
            <w:r w:rsidR="00F703C3" w:rsidRPr="00C46170">
              <w:rPr>
                <w:rFonts w:ascii="微软雅黑" w:eastAsia="微软雅黑" w:hAnsi="微软雅黑" w:hint="eastAsia"/>
                <w:lang w:eastAsia="zh-CN"/>
              </w:rPr>
              <w:t>·</w:t>
            </w:r>
            <w:r w:rsidR="00F703C3">
              <w:rPr>
                <w:rFonts w:ascii="微软雅黑" w:eastAsia="微软雅黑" w:hAnsi="微软雅黑" w:hint="eastAsia"/>
                <w:lang w:eastAsia="zh-CN"/>
              </w:rPr>
              <w:t xml:space="preserve"> </w:t>
            </w:r>
            <w:r w:rsidR="00F703C3" w:rsidRPr="00C46170">
              <w:rPr>
                <w:rFonts w:ascii="微软雅黑" w:eastAsia="微软雅黑" w:hAnsi="微软雅黑" w:hint="eastAsia"/>
                <w:lang w:eastAsia="zh-CN"/>
              </w:rPr>
              <w:t>籍贯</w:t>
            </w:r>
            <w:r w:rsidR="00F703C3" w:rsidRPr="00207556">
              <w:rPr>
                <w:rFonts w:ascii="微软雅黑" w:eastAsia="微软雅黑" w:hAnsi="微软雅黑" w:hint="eastAsia"/>
                <w:lang w:eastAsia="zh-CN"/>
              </w:rPr>
              <w:t>温州</w:t>
            </w:r>
            <w:r w:rsidR="00F703C3">
              <w:rPr>
                <w:rFonts w:ascii="微软雅黑" w:eastAsia="微软雅黑" w:hAnsi="微软雅黑" w:hint="eastAsia"/>
                <w:lang w:eastAsia="zh-CN"/>
              </w:rPr>
              <w:t xml:space="preserve"> </w:t>
            </w:r>
            <w:r w:rsidR="00F703C3" w:rsidRPr="00C46170">
              <w:rPr>
                <w:rFonts w:ascii="微软雅黑" w:eastAsia="微软雅黑" w:hAnsi="微软雅黑" w:hint="eastAsia"/>
                <w:lang w:eastAsia="zh-CN"/>
              </w:rPr>
              <w:t>·</w:t>
            </w:r>
            <w:r w:rsidR="00F703C3">
              <w:rPr>
                <w:rFonts w:ascii="微软雅黑" w:eastAsia="微软雅黑" w:hAnsi="微软雅黑" w:hint="eastAsia"/>
                <w:lang w:eastAsia="zh-CN"/>
              </w:rPr>
              <w:t xml:space="preserve"> </w:t>
            </w:r>
            <w:r w:rsidR="00122A9E">
              <w:rPr>
                <w:rFonts w:ascii="微软雅黑" w:eastAsia="微软雅黑" w:hAnsi="微软雅黑" w:hint="eastAsia"/>
                <w:lang w:eastAsia="zh-CN"/>
              </w:rPr>
              <w:t>20xx</w:t>
            </w:r>
            <w:r w:rsidR="00F703C3" w:rsidRPr="00C46170">
              <w:rPr>
                <w:rFonts w:ascii="微软雅黑" w:eastAsia="微软雅黑" w:hAnsi="微软雅黑" w:hint="eastAsia"/>
                <w:lang w:eastAsia="zh-CN"/>
              </w:rPr>
              <w:t>年生</w:t>
            </w:r>
            <w:r w:rsidR="00F703C3">
              <w:rPr>
                <w:rFonts w:ascii="微软雅黑" w:eastAsia="微软雅黑" w:hAnsi="微软雅黑" w:hint="eastAsia"/>
                <w:lang w:eastAsia="zh-CN"/>
              </w:rPr>
              <w:t xml:space="preserve">  </w:t>
            </w:r>
          </w:p>
          <w:p w14:paraId="103E2376" w14:textId="77777777" w:rsidR="00F703C3" w:rsidRPr="00B25A4B" w:rsidRDefault="00F703C3" w:rsidP="006C62FA">
            <w:pPr>
              <w:spacing w:line="460" w:lineRule="exact"/>
              <w:jc w:val="both"/>
              <w:rPr>
                <w:rFonts w:ascii="微软雅黑" w:eastAsia="微软雅黑" w:hAnsi="微软雅黑" w:hint="eastAsia"/>
                <w:lang w:eastAsia="zh-CN"/>
              </w:rPr>
            </w:pPr>
            <w:r w:rsidRPr="00207556">
              <w:rPr>
                <w:rFonts w:ascii="微软雅黑" w:eastAsia="微软雅黑" w:hAnsi="微软雅黑" w:hint="eastAsia"/>
                <w:lang w:eastAsia="zh-CN"/>
              </w:rPr>
              <w:t>本科应届</w:t>
            </w:r>
            <w:r>
              <w:rPr>
                <w:rFonts w:ascii="微软雅黑" w:eastAsia="微软雅黑" w:hAnsi="微软雅黑" w:hint="eastAsia"/>
                <w:lang w:eastAsia="zh-CN"/>
              </w:rPr>
              <w:t xml:space="preserve"> </w:t>
            </w:r>
            <w:r w:rsidRPr="00C46170">
              <w:rPr>
                <w:rFonts w:ascii="微软雅黑" w:eastAsia="微软雅黑" w:hAnsi="微软雅黑" w:hint="eastAsia"/>
                <w:lang w:eastAsia="zh-CN"/>
              </w:rPr>
              <w:t>·</w:t>
            </w:r>
            <w:r>
              <w:rPr>
                <w:rFonts w:ascii="微软雅黑" w:eastAsia="微软雅黑" w:hAnsi="微软雅黑" w:hint="eastAsia"/>
                <w:lang w:eastAsia="zh-CN"/>
              </w:rPr>
              <w:t xml:space="preserve"> </w:t>
            </w:r>
            <w:r w:rsidRPr="00207556">
              <w:rPr>
                <w:rFonts w:ascii="微软雅黑" w:eastAsia="微软雅黑" w:hAnsi="微软雅黑" w:hint="eastAsia"/>
                <w:lang w:eastAsia="zh-CN"/>
              </w:rPr>
              <w:t>浙江农林大学</w:t>
            </w:r>
            <w:r>
              <w:rPr>
                <w:rFonts w:ascii="微软雅黑" w:eastAsia="微软雅黑" w:hAnsi="微软雅黑" w:hint="eastAsia"/>
                <w:lang w:eastAsia="zh-CN"/>
              </w:rPr>
              <w:t xml:space="preserve"> </w:t>
            </w:r>
            <w:r w:rsidRPr="00C46170">
              <w:rPr>
                <w:rFonts w:ascii="微软雅黑" w:eastAsia="微软雅黑" w:hAnsi="微软雅黑" w:hint="eastAsia"/>
                <w:lang w:eastAsia="zh-CN"/>
              </w:rPr>
              <w:t>·</w:t>
            </w:r>
            <w:r>
              <w:rPr>
                <w:rFonts w:ascii="微软雅黑" w:eastAsia="微软雅黑" w:hAnsi="微软雅黑" w:hint="eastAsia"/>
                <w:lang w:eastAsia="zh-CN"/>
              </w:rPr>
              <w:t xml:space="preserve"> </w:t>
            </w:r>
            <w:r w:rsidRPr="00207556">
              <w:rPr>
                <w:rFonts w:ascii="微软雅黑" w:eastAsia="微软雅黑" w:hAnsi="微软雅黑" w:hint="eastAsia"/>
                <w:lang w:eastAsia="zh-CN"/>
              </w:rPr>
              <w:t>资源环境与城乡规划管理</w:t>
            </w:r>
            <w:r>
              <w:rPr>
                <w:rFonts w:ascii="微软雅黑" w:eastAsia="微软雅黑" w:hAnsi="微软雅黑" w:hint="eastAsia"/>
                <w:lang w:eastAsia="zh-CN"/>
              </w:rPr>
              <w:t>专业</w:t>
            </w:r>
          </w:p>
        </w:tc>
        <w:tc>
          <w:tcPr>
            <w:tcW w:w="1908" w:type="dxa"/>
            <w:gridSpan w:val="2"/>
            <w:vMerge w:val="restart"/>
          </w:tcPr>
          <w:p w14:paraId="3AE330DF" w14:textId="34CBAF56" w:rsidR="00F703C3" w:rsidRPr="00B25A4B" w:rsidRDefault="00144498" w:rsidP="002227CD">
            <w:pPr>
              <w:widowControl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eastAsia="等线" w:hint="eastAsia"/>
                <w:noProof/>
                <w:lang w:eastAsia="zh-CN"/>
              </w:rPr>
              <w:drawing>
                <wp:anchor distT="0" distB="0" distL="114300" distR="114300" simplePos="0" relativeHeight="251658240" behindDoc="0" locked="0" layoutInCell="1" allowOverlap="1" wp14:anchorId="05124A8B" wp14:editId="0C12AB06">
                  <wp:simplePos x="0" y="0"/>
                  <wp:positionH relativeFrom="column">
                    <wp:posOffset>-2495</wp:posOffset>
                  </wp:positionH>
                  <wp:positionV relativeFrom="page">
                    <wp:posOffset>139065</wp:posOffset>
                  </wp:positionV>
                  <wp:extent cx="1098550" cy="1467545"/>
                  <wp:effectExtent l="0" t="0" r="635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0" cy="1467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703C3" w:rsidRPr="0048335F" w14:paraId="32C69236" w14:textId="77777777" w:rsidTr="00382FBC">
        <w:trPr>
          <w:trHeight w:val="1545"/>
          <w:jc w:val="center"/>
        </w:trPr>
        <w:tc>
          <w:tcPr>
            <w:tcW w:w="7815" w:type="dxa"/>
          </w:tcPr>
          <w:p w14:paraId="1EDF4CA3" w14:textId="77777777" w:rsidR="00F703C3" w:rsidRDefault="00F703C3" w:rsidP="006C62FA">
            <w:pPr>
              <w:spacing w:line="460" w:lineRule="exact"/>
              <w:jc w:val="both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cs="Arial" w:hint="eastAsia"/>
                <w:b/>
                <w:lang w:eastAsia="zh-CN"/>
              </w:rPr>
              <w:t>ADD:</w:t>
            </w:r>
            <w:r w:rsidRPr="00207556">
              <w:rPr>
                <w:rFonts w:ascii="微软雅黑" w:eastAsia="微软雅黑" w:hAnsi="微软雅黑" w:hint="eastAsia"/>
                <w:lang w:eastAsia="zh-CN"/>
              </w:rPr>
              <w:t>浙江省温州市鹿城区棕榈湾2幢907</w:t>
            </w:r>
          </w:p>
          <w:p w14:paraId="778BD9FC" w14:textId="3FD06C28" w:rsidR="00F703C3" w:rsidRDefault="00F703C3" w:rsidP="006C62FA">
            <w:pPr>
              <w:spacing w:line="460" w:lineRule="exact"/>
              <w:jc w:val="both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lang w:eastAsia="zh-CN"/>
              </w:rPr>
              <w:t>TEL:</w:t>
            </w:r>
            <w:r w:rsidR="00144498">
              <w:rPr>
                <w:rFonts w:ascii="微软雅黑" w:eastAsia="微软雅黑" w:hAnsi="微软雅黑" w:hint="eastAsia"/>
                <w:lang w:eastAsia="zh-CN"/>
              </w:rPr>
              <w:t xml:space="preserve"> 130xxxxxxxxx</w:t>
            </w:r>
          </w:p>
          <w:p w14:paraId="4B369168" w14:textId="58E5071A" w:rsidR="00F703C3" w:rsidRPr="00207556" w:rsidRDefault="00F703C3" w:rsidP="002A242E">
            <w:pPr>
              <w:spacing w:line="460" w:lineRule="exact"/>
              <w:jc w:val="both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b/>
                <w:lang w:eastAsia="zh-CN"/>
              </w:rPr>
              <w:t>EMILE:</w:t>
            </w:r>
            <w:r w:rsidR="00AF6E93">
              <w:rPr>
                <w:rFonts w:ascii="微软雅黑" w:eastAsia="微软雅黑" w:hAnsi="微软雅黑" w:hint="eastAsia"/>
                <w:b/>
                <w:lang w:eastAsia="zh-CN"/>
              </w:rPr>
              <w:t xml:space="preserve"> </w:t>
            </w:r>
            <w:r w:rsidR="00144498" w:rsidRPr="00F44785">
              <w:rPr>
                <w:rFonts w:ascii="微软雅黑" w:eastAsia="微软雅黑" w:hAnsi="微软雅黑" w:hint="eastAsia"/>
                <w:lang w:eastAsia="zh-CN"/>
              </w:rPr>
              <w:t>xxx@HI简历</w:t>
            </w:r>
          </w:p>
        </w:tc>
        <w:tc>
          <w:tcPr>
            <w:tcW w:w="1908" w:type="dxa"/>
            <w:gridSpan w:val="2"/>
            <w:vMerge/>
          </w:tcPr>
          <w:p w14:paraId="07751C2D" w14:textId="77777777" w:rsidR="00F703C3" w:rsidRPr="002227CD" w:rsidRDefault="00F703C3" w:rsidP="002227CD">
            <w:pPr>
              <w:widowControl/>
              <w:rPr>
                <w:rFonts w:ascii="微软雅黑" w:eastAsia="微软雅黑" w:hAnsi="微软雅黑" w:hint="eastAsia"/>
                <w:lang w:eastAsia="zh-CN"/>
              </w:rPr>
            </w:pPr>
          </w:p>
        </w:tc>
      </w:tr>
      <w:tr w:rsidR="001D3FAB" w:rsidRPr="0048335F" w14:paraId="1CF320C5" w14:textId="77777777" w:rsidTr="00382FBC">
        <w:trPr>
          <w:gridAfter w:val="1"/>
          <w:wAfter w:w="7" w:type="dxa"/>
          <w:trHeight w:val="514"/>
          <w:jc w:val="center"/>
        </w:trPr>
        <w:tc>
          <w:tcPr>
            <w:tcW w:w="9716" w:type="dxa"/>
            <w:gridSpan w:val="2"/>
            <w:vAlign w:val="center"/>
          </w:tcPr>
          <w:p w14:paraId="06E3ED60" w14:textId="77777777" w:rsidR="00FF34EB" w:rsidRPr="00207556" w:rsidRDefault="00FF34EB" w:rsidP="00A13EEC">
            <w:pPr>
              <w:numPr>
                <w:ilvl w:val="0"/>
                <w:numId w:val="3"/>
              </w:numPr>
              <w:tabs>
                <w:tab w:val="left" w:pos="420"/>
              </w:tabs>
              <w:spacing w:line="440" w:lineRule="exact"/>
              <w:jc w:val="both"/>
              <w:rPr>
                <w:rFonts w:ascii="微软雅黑" w:eastAsia="微软雅黑" w:hAnsi="微软雅黑" w:hint="eastAsia"/>
              </w:rPr>
            </w:pPr>
            <w:r w:rsidRPr="00207556">
              <w:rPr>
                <w:rFonts w:ascii="微软雅黑" w:eastAsia="微软雅黑" w:hAnsi="微软雅黑" w:hint="eastAsia"/>
                <w:b/>
                <w:bCs/>
              </w:rPr>
              <w:t>证书情况</w:t>
            </w:r>
          </w:p>
          <w:p w14:paraId="7116217D" w14:textId="77777777" w:rsidR="00FF34EB" w:rsidRPr="00F44785" w:rsidRDefault="00326AB6" w:rsidP="00111AC5">
            <w:pPr>
              <w:spacing w:line="440" w:lineRule="exact"/>
              <w:ind w:firstLineChars="200" w:firstLine="420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 w:rsidRPr="00F44785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CET-6、浙江省计算机二级（C）、全国普通话二级乙</w:t>
            </w:r>
            <w:r w:rsidR="00111AC5" w:rsidRPr="00F44785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 w:rsidR="00FF34EB" w:rsidRPr="00F44785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机动车C1驾驶执照</w:t>
            </w:r>
          </w:p>
          <w:p w14:paraId="790F994A" w14:textId="77777777" w:rsidR="008B7245" w:rsidRPr="00207556" w:rsidRDefault="008B7245" w:rsidP="00A13EEC">
            <w:pPr>
              <w:numPr>
                <w:ilvl w:val="0"/>
                <w:numId w:val="3"/>
              </w:numPr>
              <w:tabs>
                <w:tab w:val="left" w:pos="420"/>
              </w:tabs>
              <w:spacing w:line="440" w:lineRule="exact"/>
              <w:jc w:val="both"/>
              <w:rPr>
                <w:rFonts w:ascii="微软雅黑" w:eastAsia="微软雅黑" w:hAnsi="微软雅黑" w:hint="eastAsia"/>
              </w:rPr>
            </w:pPr>
            <w:r w:rsidRPr="00207556">
              <w:rPr>
                <w:rFonts w:ascii="微软雅黑" w:eastAsia="微软雅黑" w:hAnsi="微软雅黑" w:hint="eastAsia"/>
                <w:b/>
                <w:bCs/>
                <w:lang w:eastAsia="zh-CN"/>
              </w:rPr>
              <w:t>特长</w:t>
            </w:r>
            <w:r w:rsidR="00DA4B24" w:rsidRPr="00207556">
              <w:rPr>
                <w:rFonts w:ascii="微软雅黑" w:eastAsia="微软雅黑" w:hAnsi="微软雅黑" w:hint="eastAsia"/>
                <w:b/>
                <w:bCs/>
                <w:lang w:eastAsia="zh-CN"/>
              </w:rPr>
              <w:t>爱好</w:t>
            </w:r>
          </w:p>
          <w:p w14:paraId="6678A6D7" w14:textId="77777777" w:rsidR="008B7245" w:rsidRPr="00F44785" w:rsidRDefault="00F63F7B" w:rsidP="00A13EEC">
            <w:pPr>
              <w:spacing w:line="440" w:lineRule="exact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 w:rsidRPr="00207556">
              <w:rPr>
                <w:rFonts w:ascii="微软雅黑" w:eastAsia="微软雅黑" w:hAnsi="微软雅黑" w:hint="eastAsia"/>
                <w:lang w:eastAsia="zh-CN"/>
              </w:rPr>
              <w:t xml:space="preserve">    </w:t>
            </w:r>
            <w:r w:rsidR="00DA2ACB" w:rsidRPr="00F44785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会使用CAD以及PS</w:t>
            </w:r>
            <w:r w:rsidR="00CE33B6" w:rsidRPr="00F44785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，</w:t>
            </w:r>
            <w:r w:rsidR="0001280F" w:rsidRPr="00F44785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喜欢阅读和慢跑</w:t>
            </w:r>
          </w:p>
          <w:p w14:paraId="3DA562CB" w14:textId="77777777" w:rsidR="00FF34EB" w:rsidRPr="00207556" w:rsidRDefault="00FF34EB" w:rsidP="00A13EEC">
            <w:pPr>
              <w:numPr>
                <w:ilvl w:val="0"/>
                <w:numId w:val="3"/>
              </w:numPr>
              <w:tabs>
                <w:tab w:val="left" w:pos="420"/>
              </w:tabs>
              <w:spacing w:line="440" w:lineRule="exact"/>
              <w:jc w:val="both"/>
              <w:rPr>
                <w:rFonts w:ascii="微软雅黑" w:eastAsia="微软雅黑" w:hAnsi="微软雅黑" w:hint="eastAsia"/>
                <w:b/>
                <w:bCs/>
              </w:rPr>
            </w:pPr>
            <w:r w:rsidRPr="00207556">
              <w:rPr>
                <w:rFonts w:ascii="微软雅黑" w:eastAsia="微软雅黑" w:hAnsi="微软雅黑" w:hint="eastAsia"/>
                <w:b/>
                <w:bCs/>
              </w:rPr>
              <w:t>求职意向</w:t>
            </w:r>
          </w:p>
          <w:p w14:paraId="0CCBD3AD" w14:textId="77777777" w:rsidR="00FF34EB" w:rsidRPr="00F44785" w:rsidRDefault="00FF34EB" w:rsidP="00A13EEC">
            <w:pPr>
              <w:spacing w:line="440" w:lineRule="exact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 w:rsidRPr="00207556">
              <w:rPr>
                <w:rFonts w:ascii="微软雅黑" w:eastAsia="微软雅黑" w:hAnsi="微软雅黑" w:hint="eastAsia"/>
                <w:lang w:eastAsia="zh-CN"/>
              </w:rPr>
              <w:t xml:space="preserve">   </w:t>
            </w:r>
            <w:r w:rsidR="00F63F7B" w:rsidRPr="00207556">
              <w:rPr>
                <w:rFonts w:ascii="微软雅黑" w:eastAsia="微软雅黑" w:hAnsi="微软雅黑" w:hint="eastAsia"/>
                <w:color w:val="000000"/>
                <w:lang w:eastAsia="zh-CN"/>
              </w:rPr>
              <w:t xml:space="preserve"> </w:t>
            </w:r>
            <w:r w:rsidRPr="00F44785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营销策划、广告文案、公关</w:t>
            </w:r>
            <w:r w:rsidR="00997ADB" w:rsidRPr="00F44785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等相关工作</w:t>
            </w:r>
          </w:p>
          <w:p w14:paraId="028443BB" w14:textId="77777777" w:rsidR="0043151D" w:rsidRPr="00207556" w:rsidRDefault="0048335F" w:rsidP="00A13EEC">
            <w:pPr>
              <w:numPr>
                <w:ilvl w:val="0"/>
                <w:numId w:val="1"/>
              </w:numPr>
              <w:tabs>
                <w:tab w:val="left" w:pos="420"/>
              </w:tabs>
              <w:spacing w:line="440" w:lineRule="exact"/>
              <w:jc w:val="both"/>
              <w:rPr>
                <w:rFonts w:ascii="微软雅黑" w:eastAsia="微软雅黑" w:hAnsi="微软雅黑" w:hint="eastAsia"/>
                <w:b/>
                <w:bCs/>
              </w:rPr>
            </w:pPr>
            <w:r w:rsidRPr="00207556">
              <w:rPr>
                <w:rFonts w:ascii="微软雅黑" w:eastAsia="微软雅黑" w:hAnsi="微软雅黑" w:hint="eastAsia"/>
                <w:b/>
                <w:bCs/>
                <w:lang w:eastAsia="zh-CN"/>
              </w:rPr>
              <w:t>实习</w:t>
            </w:r>
            <w:r w:rsidR="001D3FAB" w:rsidRPr="00207556">
              <w:rPr>
                <w:rFonts w:ascii="微软雅黑" w:eastAsia="微软雅黑" w:hAnsi="微软雅黑" w:hint="eastAsia"/>
                <w:b/>
                <w:bCs/>
              </w:rPr>
              <w:t>经历</w:t>
            </w:r>
          </w:p>
          <w:p w14:paraId="27271309" w14:textId="40CB47BE" w:rsidR="003B36C6" w:rsidRPr="002D4E2A" w:rsidRDefault="00122A9E" w:rsidP="00A13EEC">
            <w:pPr>
              <w:tabs>
                <w:tab w:val="left" w:pos="420"/>
              </w:tabs>
              <w:spacing w:line="440" w:lineRule="exact"/>
              <w:ind w:left="420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20xx</w:t>
            </w:r>
            <w:r w:rsidR="0043151D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.3-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20xx</w:t>
            </w:r>
            <w:r w:rsidR="0043151D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 xml:space="preserve">.6   </w:t>
            </w:r>
            <w:r w:rsidR="0048335F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温州电视台《温州零距离》栏目实习记者</w:t>
            </w:r>
          </w:p>
          <w:p w14:paraId="2111F94B" w14:textId="77777777" w:rsidR="0048335F" w:rsidRPr="002D4E2A" w:rsidRDefault="00452EEF" w:rsidP="00A13EEC">
            <w:pPr>
              <w:tabs>
                <w:tab w:val="left" w:pos="420"/>
              </w:tabs>
              <w:spacing w:line="440" w:lineRule="exact"/>
              <w:ind w:left="420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 xml:space="preserve">     </w:t>
            </w:r>
            <w:r w:rsidR="0048335F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参与电视新闻采编，</w:t>
            </w:r>
            <w:r w:rsidR="0043151D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工作内容包括：</w:t>
            </w:r>
            <w:r w:rsidR="00B31DD0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新闻现场学习记者采访、</w:t>
            </w:r>
            <w:r w:rsidR="0048335F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工作室</w:t>
            </w:r>
            <w:r w:rsidR="00132652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采编</w:t>
            </w:r>
            <w:r w:rsidR="0048335F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同期声、写新闻稿并由记者修改指导</w:t>
            </w:r>
            <w:r w:rsidR="0043151D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等。实习期间共完成</w:t>
            </w:r>
            <w:r w:rsidR="0048335F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三十余则新闻，</w:t>
            </w:r>
            <w:r w:rsidR="002068FC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在进一步</w:t>
            </w:r>
            <w:r w:rsidR="008D5F1C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接触</w:t>
            </w:r>
            <w:r w:rsidR="002068FC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社会民生的同时锻炼了笔杆子，更让我学会了耐心的沟通之道和理解的相处之道。</w:t>
            </w:r>
            <w:r w:rsidR="00C352A4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热衷</w:t>
            </w:r>
            <w:r w:rsidR="0048335F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这种认识世界，同时认识自己、不断调整完善的过程。</w:t>
            </w:r>
          </w:p>
          <w:p w14:paraId="4995857E" w14:textId="77777777" w:rsidR="001D3FAB" w:rsidRPr="00207556" w:rsidRDefault="001D3FAB" w:rsidP="00A13EEC">
            <w:pPr>
              <w:numPr>
                <w:ilvl w:val="0"/>
                <w:numId w:val="2"/>
              </w:numPr>
              <w:tabs>
                <w:tab w:val="left" w:pos="420"/>
              </w:tabs>
              <w:spacing w:line="440" w:lineRule="exact"/>
              <w:jc w:val="both"/>
              <w:rPr>
                <w:rFonts w:ascii="微软雅黑" w:eastAsia="微软雅黑" w:hAnsi="微软雅黑" w:hint="eastAsia"/>
                <w:b/>
                <w:bCs/>
              </w:rPr>
            </w:pPr>
            <w:r w:rsidRPr="00207556">
              <w:rPr>
                <w:rFonts w:ascii="微软雅黑" w:eastAsia="微软雅黑" w:hAnsi="微软雅黑" w:hint="eastAsia"/>
                <w:b/>
                <w:bCs/>
              </w:rPr>
              <w:t>在校学习情况</w:t>
            </w:r>
          </w:p>
          <w:p w14:paraId="082F050C" w14:textId="77777777" w:rsidR="001D3FAB" w:rsidRPr="00207556" w:rsidRDefault="001D3FAB" w:rsidP="00A13EEC">
            <w:pPr>
              <w:spacing w:line="440" w:lineRule="exact"/>
              <w:rPr>
                <w:rFonts w:ascii="微软雅黑" w:eastAsia="微软雅黑" w:hAnsi="微软雅黑" w:hint="eastAsia"/>
              </w:rPr>
            </w:pPr>
            <w:r w:rsidRPr="00207556">
              <w:rPr>
                <w:rFonts w:ascii="微软雅黑" w:eastAsia="微软雅黑" w:hAnsi="微软雅黑" w:hint="eastAsia"/>
              </w:rPr>
              <w:t>大学曾任职务：</w:t>
            </w:r>
          </w:p>
          <w:p w14:paraId="0EE161C6" w14:textId="681F30DC" w:rsidR="001D3FAB" w:rsidRPr="002D4E2A" w:rsidRDefault="003B36C6" w:rsidP="00A13EEC">
            <w:pPr>
              <w:spacing w:line="440" w:lineRule="exact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 w:rsidRPr="00207556">
              <w:rPr>
                <w:rFonts w:ascii="微软雅黑" w:eastAsia="微软雅黑" w:hAnsi="微软雅黑" w:hint="eastAsia"/>
                <w:lang w:eastAsia="zh-CN"/>
              </w:rPr>
              <w:t xml:space="preserve">  </w:t>
            </w:r>
            <w:r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 xml:space="preserve"> </w:t>
            </w:r>
            <w:r w:rsidR="00122A9E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20xx</w:t>
            </w:r>
            <w:r w:rsidR="001D3FAB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-</w:t>
            </w:r>
            <w:r w:rsidR="00122A9E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20xx</w:t>
            </w:r>
            <w:r w:rsidR="001D3FAB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 xml:space="preserve">年  </w:t>
            </w:r>
            <w:r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担任校团委宣传部副部长、学院素质拓展中心实践部部长</w:t>
            </w:r>
          </w:p>
          <w:p w14:paraId="7770962F" w14:textId="5E35E562" w:rsidR="001D3FAB" w:rsidRPr="002D4E2A" w:rsidRDefault="003B36C6" w:rsidP="00A13EEC">
            <w:pPr>
              <w:spacing w:line="440" w:lineRule="exact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 xml:space="preserve">   </w:t>
            </w:r>
            <w:r w:rsidR="00122A9E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20xx</w:t>
            </w:r>
            <w:r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-</w:t>
            </w:r>
            <w:r w:rsidR="00122A9E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20xx</w:t>
            </w:r>
            <w:r w:rsidR="001D3FAB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 xml:space="preserve">年  </w:t>
            </w:r>
            <w:r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浙江农林大学学生社团联合会副书记</w:t>
            </w:r>
          </w:p>
          <w:p w14:paraId="353E7E30" w14:textId="77777777" w:rsidR="001D3FAB" w:rsidRPr="00207556" w:rsidRDefault="001D3FAB" w:rsidP="00A13EEC">
            <w:pPr>
              <w:spacing w:line="440" w:lineRule="exact"/>
              <w:rPr>
                <w:rFonts w:ascii="微软雅黑" w:eastAsia="微软雅黑" w:hAnsi="微软雅黑" w:hint="eastAsia"/>
              </w:rPr>
            </w:pPr>
            <w:r w:rsidRPr="00207556">
              <w:rPr>
                <w:rFonts w:ascii="微软雅黑" w:eastAsia="微软雅黑" w:hAnsi="微软雅黑" w:hint="eastAsia"/>
              </w:rPr>
              <w:t>大学曾获荣誉：</w:t>
            </w:r>
          </w:p>
          <w:p w14:paraId="397BCDAE" w14:textId="2CA77B3E" w:rsidR="00056AB0" w:rsidRPr="002D4E2A" w:rsidRDefault="00056AB0" w:rsidP="00A13EEC">
            <w:pPr>
              <w:spacing w:line="440" w:lineRule="exact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 w:rsidRPr="00207556">
              <w:rPr>
                <w:rFonts w:ascii="微软雅黑" w:eastAsia="微软雅黑" w:hAnsi="微软雅黑" w:hint="eastAsia"/>
                <w:lang w:eastAsia="zh-CN"/>
              </w:rPr>
              <w:t xml:space="preserve">  </w:t>
            </w:r>
            <w:r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“托玛斯杯”</w:t>
            </w:r>
            <w:r w:rsidR="00122A9E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20xx</w:t>
            </w:r>
            <w:r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年浙江省大学生合唱节银奖</w:t>
            </w:r>
          </w:p>
          <w:p w14:paraId="5D8E68AC" w14:textId="77777777" w:rsidR="001D3FAB" w:rsidRPr="002D4E2A" w:rsidRDefault="00056AB0" w:rsidP="00A13EEC">
            <w:pPr>
              <w:spacing w:line="440" w:lineRule="exact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 xml:space="preserve">   </w:t>
            </w:r>
            <w:r w:rsidR="001D3FAB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浙江农林大学优秀毕业生</w:t>
            </w:r>
          </w:p>
          <w:p w14:paraId="3B526DDE" w14:textId="77777777" w:rsidR="001D3FAB" w:rsidRPr="002D4E2A" w:rsidRDefault="001D3FAB" w:rsidP="00A13EEC">
            <w:pPr>
              <w:spacing w:line="440" w:lineRule="exact"/>
              <w:ind w:firstLineChars="150" w:firstLine="315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校优秀学生</w:t>
            </w:r>
            <w:r w:rsidR="00056AB0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三</w:t>
            </w:r>
            <w:r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等奖学金、校</w:t>
            </w:r>
            <w:r w:rsidR="00056AB0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社会</w:t>
            </w:r>
            <w:r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活动先进个人</w:t>
            </w:r>
            <w:r w:rsidR="00056AB0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、校优秀学生干部、校优秀团干部</w:t>
            </w:r>
          </w:p>
          <w:p w14:paraId="644DC041" w14:textId="77777777" w:rsidR="00056AB0" w:rsidRPr="002D4E2A" w:rsidRDefault="00056AB0" w:rsidP="00A13EEC">
            <w:pPr>
              <w:spacing w:line="440" w:lineRule="exact"/>
              <w:ind w:firstLineChars="150" w:firstLine="315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浙江农林大学第五届舞蹈大赛总决赛优胜奖</w:t>
            </w:r>
          </w:p>
          <w:p w14:paraId="15D558F4" w14:textId="77777777" w:rsidR="001D3FAB" w:rsidRPr="00207556" w:rsidRDefault="001D3FAB" w:rsidP="00A13EEC">
            <w:pPr>
              <w:numPr>
                <w:ilvl w:val="0"/>
                <w:numId w:val="3"/>
              </w:numPr>
              <w:tabs>
                <w:tab w:val="left" w:pos="420"/>
              </w:tabs>
              <w:spacing w:line="440" w:lineRule="exact"/>
              <w:jc w:val="both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207556">
              <w:rPr>
                <w:rFonts w:ascii="微软雅黑" w:eastAsia="微软雅黑" w:hAnsi="微软雅黑" w:hint="eastAsia"/>
                <w:b/>
                <w:bCs/>
              </w:rPr>
              <w:t>自我评价</w:t>
            </w:r>
          </w:p>
          <w:p w14:paraId="34C24C3A" w14:textId="77777777" w:rsidR="001D3FAB" w:rsidRPr="002D4E2A" w:rsidRDefault="00812DD0" w:rsidP="003946E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exact"/>
              <w:ind w:firstLineChars="150" w:firstLine="315"/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</w:pPr>
            <w:r w:rsidRPr="002D4E2A">
              <w:rPr>
                <w:rFonts w:ascii="微软雅黑" w:eastAsia="微软雅黑" w:hAnsi="微软雅黑" w:cs="宋体"/>
                <w:kern w:val="0"/>
                <w:sz w:val="21"/>
                <w:szCs w:val="21"/>
                <w:lang w:eastAsia="zh-CN"/>
              </w:rPr>
              <w:t>工作</w:t>
            </w:r>
            <w:r w:rsidRPr="002D4E2A"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  <w:t>积极</w:t>
            </w:r>
            <w:r w:rsidRPr="002D4E2A">
              <w:rPr>
                <w:rFonts w:ascii="微软雅黑" w:eastAsia="微软雅黑" w:hAnsi="微软雅黑" w:cs="宋体"/>
                <w:kern w:val="0"/>
                <w:sz w:val="21"/>
                <w:szCs w:val="21"/>
                <w:lang w:eastAsia="zh-CN"/>
              </w:rPr>
              <w:t>主动，</w:t>
            </w:r>
            <w:r w:rsidRPr="002D4E2A"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  <w:t>认真负责。</w:t>
            </w:r>
            <w:r w:rsidRPr="002D4E2A">
              <w:rPr>
                <w:rFonts w:ascii="微软雅黑" w:eastAsia="微软雅黑" w:hAnsi="微软雅黑" w:cs="宋体"/>
                <w:kern w:val="0"/>
                <w:sz w:val="21"/>
                <w:szCs w:val="21"/>
                <w:lang w:eastAsia="zh-CN"/>
              </w:rPr>
              <w:t>独立思考不盲从</w:t>
            </w:r>
            <w:r w:rsidRPr="002D4E2A"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  <w:t>，遇到困境冷静化解。</w:t>
            </w:r>
            <w:r w:rsidRPr="002D4E2A">
              <w:rPr>
                <w:rFonts w:ascii="微软雅黑" w:eastAsia="微软雅黑" w:hAnsi="微软雅黑" w:cs="宋体"/>
                <w:kern w:val="0"/>
                <w:sz w:val="21"/>
                <w:szCs w:val="21"/>
                <w:lang w:eastAsia="zh-CN"/>
              </w:rPr>
              <w:t>完成短期目标时</w:t>
            </w:r>
            <w:r w:rsidRPr="002D4E2A"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  <w:t>具备一定</w:t>
            </w:r>
            <w:r w:rsidRPr="002D4E2A">
              <w:rPr>
                <w:rFonts w:ascii="微软雅黑" w:eastAsia="微软雅黑" w:hAnsi="微软雅黑" w:cs="宋体"/>
                <w:kern w:val="0"/>
                <w:sz w:val="21"/>
                <w:szCs w:val="21"/>
                <w:lang w:eastAsia="zh-CN"/>
              </w:rPr>
              <w:t>爆发力</w:t>
            </w:r>
            <w:r w:rsidRPr="002D4E2A"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  <w:t>。有一定的策划组织经验，具备良好的沟通协调能力和洞察力，对环境适应性强。善于调动气氛并能较好地独立开展工作，有一定的自我要求，努力追求创新。</w:t>
            </w:r>
            <w:r w:rsidRPr="002D4E2A">
              <w:rPr>
                <w:rFonts w:ascii="微软雅黑" w:eastAsia="微软雅黑" w:hAnsi="微软雅黑" w:cs="宋体"/>
                <w:kern w:val="0"/>
                <w:sz w:val="21"/>
                <w:szCs w:val="21"/>
                <w:lang w:eastAsia="zh-CN"/>
              </w:rPr>
              <w:t>乐在</w:t>
            </w:r>
            <w:r w:rsidRPr="002D4E2A"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  <w:t>自我更新，怀有饥饿的学习心态并敢于直面错误虚心改进。</w:t>
            </w:r>
            <w:r w:rsidR="001D3FAB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期待在新的工作舞台上踏实前进，</w:t>
            </w:r>
            <w:r w:rsidR="00D91044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在实现自身价值的同时为企业贡献绵薄之力</w:t>
            </w:r>
            <w:r w:rsidR="00E03FF0" w:rsidRPr="002D4E2A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。</w:t>
            </w:r>
          </w:p>
        </w:tc>
      </w:tr>
    </w:tbl>
    <w:p w14:paraId="363CD4EC" w14:textId="77777777" w:rsidR="00906405" w:rsidRPr="0048335F" w:rsidRDefault="00906405">
      <w:pPr>
        <w:rPr>
          <w:rFonts w:ascii="微软雅黑" w:eastAsia="微软雅黑" w:hAnsi="微软雅黑" w:hint="eastAsia"/>
          <w:sz w:val="22"/>
          <w:szCs w:val="22"/>
          <w:lang w:eastAsia="zh-CN"/>
        </w:rPr>
      </w:pPr>
    </w:p>
    <w:sectPr w:rsidR="00906405" w:rsidRPr="0048335F" w:rsidSect="00645013">
      <w:headerReference w:type="default" r:id="rId10"/>
      <w:footerReference w:type="default" r:id="rId11"/>
      <w:pgSz w:w="11906" w:h="16838"/>
      <w:pgMar w:top="510" w:right="964" w:bottom="567" w:left="96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F6E59" w14:textId="77777777" w:rsidR="00F5787D" w:rsidRDefault="00F5787D" w:rsidP="001D3FAB">
      <w:r>
        <w:separator/>
      </w:r>
    </w:p>
  </w:endnote>
  <w:endnote w:type="continuationSeparator" w:id="0">
    <w:p w14:paraId="025FE299" w14:textId="77777777" w:rsidR="00F5787D" w:rsidRDefault="00F5787D" w:rsidP="001D3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C20F6" w14:textId="77777777" w:rsidR="00F5787D" w:rsidRDefault="00F5787D" w:rsidP="001D3FAB">
      <w:r>
        <w:separator/>
      </w:r>
    </w:p>
  </w:footnote>
  <w:footnote w:type="continuationSeparator" w:id="0">
    <w:p w14:paraId="06354F72" w14:textId="77777777" w:rsidR="00F5787D" w:rsidRDefault="00F5787D" w:rsidP="001D3FA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B"/>
    <w:multiLevelType w:val="singleLevel"/>
    <w:tmpl w:val="0000000B"/>
    <w:lvl w:ilvl="0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000000C"/>
    <w:multiLevelType w:val="singleLevel"/>
    <w:tmpl w:val="0000000C"/>
    <w:lvl w:ilvl="0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000000E"/>
    <w:multiLevelType w:val="singleLevel"/>
    <w:tmpl w:val="0000000E"/>
    <w:lvl w:ilvl="0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num w:numId="1" w16cid:durableId="1290090114">
    <w:abstractNumId w:val="1"/>
  </w:num>
  <w:num w:numId="2" w16cid:durableId="1252856282">
    <w:abstractNumId w:val="2"/>
  </w:num>
  <w:num w:numId="3" w16cid:durableId="2067413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280F"/>
    <w:rsid w:val="000164B5"/>
    <w:rsid w:val="00031F8A"/>
    <w:rsid w:val="00032B1F"/>
    <w:rsid w:val="0005150C"/>
    <w:rsid w:val="00056AB0"/>
    <w:rsid w:val="0009297D"/>
    <w:rsid w:val="000B0743"/>
    <w:rsid w:val="000D1498"/>
    <w:rsid w:val="000D3DAD"/>
    <w:rsid w:val="000D40D5"/>
    <w:rsid w:val="00111AC5"/>
    <w:rsid w:val="00112EDD"/>
    <w:rsid w:val="00116FBC"/>
    <w:rsid w:val="00122A9E"/>
    <w:rsid w:val="00132652"/>
    <w:rsid w:val="00144498"/>
    <w:rsid w:val="00167DE1"/>
    <w:rsid w:val="00172A27"/>
    <w:rsid w:val="00173A23"/>
    <w:rsid w:val="00180F8B"/>
    <w:rsid w:val="0019678A"/>
    <w:rsid w:val="001C5774"/>
    <w:rsid w:val="001D3E08"/>
    <w:rsid w:val="001D3FAB"/>
    <w:rsid w:val="001D42E7"/>
    <w:rsid w:val="001D49A6"/>
    <w:rsid w:val="001E0AA3"/>
    <w:rsid w:val="0020237E"/>
    <w:rsid w:val="002068FC"/>
    <w:rsid w:val="00207556"/>
    <w:rsid w:val="00211CC3"/>
    <w:rsid w:val="00216F27"/>
    <w:rsid w:val="002227CD"/>
    <w:rsid w:val="002303D0"/>
    <w:rsid w:val="00257DF7"/>
    <w:rsid w:val="002820AA"/>
    <w:rsid w:val="00283939"/>
    <w:rsid w:val="002878A6"/>
    <w:rsid w:val="002970F0"/>
    <w:rsid w:val="002A242E"/>
    <w:rsid w:val="002A314C"/>
    <w:rsid w:val="002B029D"/>
    <w:rsid w:val="002B5028"/>
    <w:rsid w:val="002B544C"/>
    <w:rsid w:val="002D4E2A"/>
    <w:rsid w:val="002E5F14"/>
    <w:rsid w:val="002F708F"/>
    <w:rsid w:val="00326AB6"/>
    <w:rsid w:val="00354C77"/>
    <w:rsid w:val="003571FE"/>
    <w:rsid w:val="00357E5D"/>
    <w:rsid w:val="00363350"/>
    <w:rsid w:val="00377C38"/>
    <w:rsid w:val="003822FC"/>
    <w:rsid w:val="00382FBC"/>
    <w:rsid w:val="003946E8"/>
    <w:rsid w:val="003B237D"/>
    <w:rsid w:val="003B36C6"/>
    <w:rsid w:val="003C3B02"/>
    <w:rsid w:val="003D0450"/>
    <w:rsid w:val="003D53C4"/>
    <w:rsid w:val="003F0F88"/>
    <w:rsid w:val="003F7BFE"/>
    <w:rsid w:val="00402ACF"/>
    <w:rsid w:val="00407F2F"/>
    <w:rsid w:val="0043151D"/>
    <w:rsid w:val="00431B61"/>
    <w:rsid w:val="004433EF"/>
    <w:rsid w:val="00447759"/>
    <w:rsid w:val="00450D59"/>
    <w:rsid w:val="00452EEF"/>
    <w:rsid w:val="0045385D"/>
    <w:rsid w:val="00460F8A"/>
    <w:rsid w:val="0048335F"/>
    <w:rsid w:val="00495DA0"/>
    <w:rsid w:val="004B153D"/>
    <w:rsid w:val="004B5A9C"/>
    <w:rsid w:val="004C2FE8"/>
    <w:rsid w:val="004E21E2"/>
    <w:rsid w:val="00512DF2"/>
    <w:rsid w:val="00526276"/>
    <w:rsid w:val="00540B5F"/>
    <w:rsid w:val="005432C9"/>
    <w:rsid w:val="00552666"/>
    <w:rsid w:val="00555B8C"/>
    <w:rsid w:val="00572861"/>
    <w:rsid w:val="005860E4"/>
    <w:rsid w:val="005A2EBA"/>
    <w:rsid w:val="005A4A9C"/>
    <w:rsid w:val="005B085F"/>
    <w:rsid w:val="005B17D1"/>
    <w:rsid w:val="005B3431"/>
    <w:rsid w:val="005B5F5E"/>
    <w:rsid w:val="005C3803"/>
    <w:rsid w:val="005E21A4"/>
    <w:rsid w:val="005F7E6A"/>
    <w:rsid w:val="0060522A"/>
    <w:rsid w:val="00615340"/>
    <w:rsid w:val="00624E4A"/>
    <w:rsid w:val="00641870"/>
    <w:rsid w:val="00645013"/>
    <w:rsid w:val="00657B30"/>
    <w:rsid w:val="00670B42"/>
    <w:rsid w:val="006944EB"/>
    <w:rsid w:val="0069607D"/>
    <w:rsid w:val="00697CA8"/>
    <w:rsid w:val="006A28B1"/>
    <w:rsid w:val="006C62FA"/>
    <w:rsid w:val="006D7A5E"/>
    <w:rsid w:val="006E4EE0"/>
    <w:rsid w:val="006F5697"/>
    <w:rsid w:val="0071361F"/>
    <w:rsid w:val="00724A6B"/>
    <w:rsid w:val="00725D03"/>
    <w:rsid w:val="00732B4A"/>
    <w:rsid w:val="007576BF"/>
    <w:rsid w:val="00792437"/>
    <w:rsid w:val="007924B6"/>
    <w:rsid w:val="007C0699"/>
    <w:rsid w:val="007D3F4C"/>
    <w:rsid w:val="007E7EC2"/>
    <w:rsid w:val="007F400D"/>
    <w:rsid w:val="007F5394"/>
    <w:rsid w:val="008051CE"/>
    <w:rsid w:val="00812DD0"/>
    <w:rsid w:val="00816F3D"/>
    <w:rsid w:val="00821456"/>
    <w:rsid w:val="00831EE1"/>
    <w:rsid w:val="00854056"/>
    <w:rsid w:val="008605FD"/>
    <w:rsid w:val="008619AC"/>
    <w:rsid w:val="00875EEE"/>
    <w:rsid w:val="00882DE0"/>
    <w:rsid w:val="00892BA6"/>
    <w:rsid w:val="008B073E"/>
    <w:rsid w:val="008B7245"/>
    <w:rsid w:val="008C31C0"/>
    <w:rsid w:val="008D5F1C"/>
    <w:rsid w:val="008E30C5"/>
    <w:rsid w:val="008F6E48"/>
    <w:rsid w:val="0090340E"/>
    <w:rsid w:val="009040EC"/>
    <w:rsid w:val="00906405"/>
    <w:rsid w:val="009066DB"/>
    <w:rsid w:val="00906DFA"/>
    <w:rsid w:val="00911648"/>
    <w:rsid w:val="00916CC8"/>
    <w:rsid w:val="00940A09"/>
    <w:rsid w:val="009448AB"/>
    <w:rsid w:val="009478E1"/>
    <w:rsid w:val="00960B3C"/>
    <w:rsid w:val="00967147"/>
    <w:rsid w:val="00967379"/>
    <w:rsid w:val="0097526C"/>
    <w:rsid w:val="0099759F"/>
    <w:rsid w:val="00997ADB"/>
    <w:rsid w:val="00A041F7"/>
    <w:rsid w:val="00A13EEC"/>
    <w:rsid w:val="00A21444"/>
    <w:rsid w:val="00A24698"/>
    <w:rsid w:val="00A25A42"/>
    <w:rsid w:val="00A347CE"/>
    <w:rsid w:val="00A36E7D"/>
    <w:rsid w:val="00A41F09"/>
    <w:rsid w:val="00A45175"/>
    <w:rsid w:val="00A453CC"/>
    <w:rsid w:val="00A55DAB"/>
    <w:rsid w:val="00A71834"/>
    <w:rsid w:val="00AC0144"/>
    <w:rsid w:val="00AC57A9"/>
    <w:rsid w:val="00AD2535"/>
    <w:rsid w:val="00AE14A2"/>
    <w:rsid w:val="00AE3D06"/>
    <w:rsid w:val="00AF6BF5"/>
    <w:rsid w:val="00AF6E93"/>
    <w:rsid w:val="00B211B8"/>
    <w:rsid w:val="00B25A4B"/>
    <w:rsid w:val="00B31DD0"/>
    <w:rsid w:val="00B331CC"/>
    <w:rsid w:val="00B35671"/>
    <w:rsid w:val="00B41AA5"/>
    <w:rsid w:val="00B45C46"/>
    <w:rsid w:val="00B562F4"/>
    <w:rsid w:val="00B71C6B"/>
    <w:rsid w:val="00B85083"/>
    <w:rsid w:val="00BB2D91"/>
    <w:rsid w:val="00BB3B66"/>
    <w:rsid w:val="00BD06B3"/>
    <w:rsid w:val="00BD4588"/>
    <w:rsid w:val="00BF5BA0"/>
    <w:rsid w:val="00C154AD"/>
    <w:rsid w:val="00C352A4"/>
    <w:rsid w:val="00C4478F"/>
    <w:rsid w:val="00C46170"/>
    <w:rsid w:val="00C5131C"/>
    <w:rsid w:val="00C54302"/>
    <w:rsid w:val="00C75605"/>
    <w:rsid w:val="00C75AC7"/>
    <w:rsid w:val="00C93AE7"/>
    <w:rsid w:val="00CA0D9C"/>
    <w:rsid w:val="00CC19DD"/>
    <w:rsid w:val="00CC492E"/>
    <w:rsid w:val="00CE33B6"/>
    <w:rsid w:val="00D33289"/>
    <w:rsid w:val="00D457CA"/>
    <w:rsid w:val="00D5031E"/>
    <w:rsid w:val="00D606B4"/>
    <w:rsid w:val="00D74F06"/>
    <w:rsid w:val="00D83C15"/>
    <w:rsid w:val="00D91044"/>
    <w:rsid w:val="00DA2ACB"/>
    <w:rsid w:val="00DA4B24"/>
    <w:rsid w:val="00DE5F3A"/>
    <w:rsid w:val="00DF7896"/>
    <w:rsid w:val="00E03FF0"/>
    <w:rsid w:val="00E1632D"/>
    <w:rsid w:val="00E25D23"/>
    <w:rsid w:val="00E352B0"/>
    <w:rsid w:val="00E44A95"/>
    <w:rsid w:val="00E558D4"/>
    <w:rsid w:val="00E609AE"/>
    <w:rsid w:val="00E673C1"/>
    <w:rsid w:val="00E751A9"/>
    <w:rsid w:val="00E775B7"/>
    <w:rsid w:val="00EA0F3B"/>
    <w:rsid w:val="00EC5617"/>
    <w:rsid w:val="00ED2354"/>
    <w:rsid w:val="00ED709B"/>
    <w:rsid w:val="00F02600"/>
    <w:rsid w:val="00F44785"/>
    <w:rsid w:val="00F5787D"/>
    <w:rsid w:val="00F63F7B"/>
    <w:rsid w:val="00F703C3"/>
    <w:rsid w:val="00F84DC9"/>
    <w:rsid w:val="00F86A74"/>
    <w:rsid w:val="00F9452D"/>
    <w:rsid w:val="00FB41F9"/>
    <w:rsid w:val="00FB682A"/>
    <w:rsid w:val="00FB6B0A"/>
    <w:rsid w:val="00FD20D7"/>
    <w:rsid w:val="00FD7A9B"/>
    <w:rsid w:val="00FE0196"/>
    <w:rsid w:val="00FE1AF2"/>
    <w:rsid w:val="00FF34EB"/>
    <w:rsid w:val="00FF6023"/>
    <w:rsid w:val="00FF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814AAC"/>
  <w15:chartTrackingRefBased/>
  <w15:docId w15:val="{260986EF-1399-4807-80AB-8FD8537F4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B7245"/>
    <w:pPr>
      <w:widowControl w:val="0"/>
    </w:pPr>
    <w:rPr>
      <w:rFonts w:ascii="Times New Roman" w:eastAsia="PMingLiU" w:hAnsi="Times New Roman"/>
      <w:kern w:val="2"/>
      <w:sz w:val="24"/>
      <w:szCs w:val="24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D3F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1D3FAB"/>
    <w:rPr>
      <w:rFonts w:ascii="Times New Roman" w:eastAsia="PMingLiU" w:hAnsi="Times New Roman"/>
      <w:kern w:val="2"/>
      <w:sz w:val="18"/>
      <w:szCs w:val="18"/>
      <w:lang w:eastAsia="zh-TW"/>
    </w:rPr>
  </w:style>
  <w:style w:type="paragraph" w:styleId="a5">
    <w:name w:val="footer"/>
    <w:basedOn w:val="a"/>
    <w:link w:val="a6"/>
    <w:rsid w:val="001D3FA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rsid w:val="001D3FAB"/>
    <w:rPr>
      <w:rFonts w:ascii="Times New Roman" w:eastAsia="PMingLiU" w:hAnsi="Times New Roman"/>
      <w:kern w:val="2"/>
      <w:sz w:val="18"/>
      <w:szCs w:val="18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116</Words>
  <Characters>663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Manager/>
  <Company>supervisor</Company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</dc:title>
  <dc:subject/>
  <dc:creator>Administrator</dc:creator>
  <cp:keywords/>
  <dc:description/>
  <cp:lastModifiedBy>xt j.</cp:lastModifiedBy>
  <cp:revision>8</cp:revision>
  <cp:lastPrinted>2012-06-14T12:22:00Z</cp:lastPrinted>
  <dcterms:created xsi:type="dcterms:W3CDTF">2024-11-03T11:48:00Z</dcterms:created>
  <dcterms:modified xsi:type="dcterms:W3CDTF">2025-06-03T09:35:00Z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2052-8.1.0.2998</vt:lpwstr>
  </property>
</Properties>
</file>